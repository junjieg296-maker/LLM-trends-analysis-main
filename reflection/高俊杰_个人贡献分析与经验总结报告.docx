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E52AE">
      <w:pPr>
        <w:spacing w:after="280"/>
        <w:jc w:val="center"/>
      </w:pPr>
      <w:r>
        <w:rPr>
          <w:rFonts w:ascii="黑体" w:hAnsi="黑体" w:eastAsia="黑体"/>
          <w:b/>
          <w:sz w:val="36"/>
        </w:rPr>
        <w:t>小组成员个人贡献分析与经验总结报告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7"/>
        <w:gridCol w:w="5693"/>
      </w:tblGrid>
      <w:tr w14:paraId="255AE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2" w:type="dxa"/>
            <w:shd w:val="clear" w:color="auto" w:fill="F2F2F2"/>
          </w:tcPr>
          <w:p w14:paraId="3CBA66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592" w:type="dxa"/>
            <w:shd w:val="clear" w:color="auto" w:fill="F2F2F2"/>
          </w:tcPr>
          <w:p w14:paraId="3D6A62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2969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0CB7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w="7087" w:type="dxa"/>
          </w:tcPr>
          <w:p w14:paraId="09609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bCs/>
                <w:sz w:val="21"/>
              </w:rPr>
              <w:t>高俊杰</w:t>
            </w:r>
          </w:p>
        </w:tc>
      </w:tr>
      <w:tr w14:paraId="6EA9F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B2D77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项目角色</w:t>
            </w:r>
          </w:p>
        </w:tc>
        <w:tc>
          <w:tcPr>
            <w:tcW w:w="7087" w:type="dxa"/>
          </w:tcPr>
          <w:p w14:paraId="1B8FB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组长 / 项目统筹 / 工程整合 / 最终提交负责人</w:t>
            </w:r>
          </w:p>
        </w:tc>
      </w:tr>
      <w:tr w14:paraId="5280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1ABDE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项目主题</w:t>
            </w:r>
          </w:p>
        </w:tc>
        <w:tc>
          <w:tcPr>
            <w:tcW w:w="7087" w:type="dxa"/>
          </w:tcPr>
          <w:p w14:paraId="100D07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基于文献计量学的 LLM 多智能体协作研究趋势分析</w:t>
            </w:r>
          </w:p>
        </w:tc>
      </w:tr>
    </w:tbl>
    <w:p w14:paraId="12355234">
      <w:bookmarkStart w:id="0" w:name="_GoBack"/>
      <w:bookmarkEnd w:id="0"/>
    </w:p>
    <w:p w14:paraId="393EA848">
      <w:pPr>
        <w:spacing w:before="120" w:after="80"/>
      </w:pPr>
      <w:r>
        <w:rPr>
          <w:rFonts w:ascii="黑体" w:hAnsi="黑体" w:eastAsia="黑体"/>
          <w:b/>
          <w:sz w:val="28"/>
        </w:rPr>
        <w:t>一、本人具体工作与完成情况</w:t>
      </w:r>
    </w:p>
    <w:p w14:paraId="58779FCA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在本次课程项目中，我主要承担组长、项目统筹、工程整合和最终提交负责人的工作。项目最开始只是一个较宽泛的 LLM 研究方向，我负责把主题逐步收束为“LLM 多智能体协作研究趋势分析”，并根据课程要求把任务拆分为数据获取、数据清洗、计量分析、知识图谱、综述写作、答辩展示和 GitHub 归档几个部分。</w:t>
      </w:r>
    </w:p>
    <w:p w14:paraId="00CA0651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在项目执行过程中，我设计并整理了 GitHub 仓库目录结构，统一管理 config、data、src、outputs、reports、paper、presentation 和 reflection 等目录。我维护 run_pipeline.py 复现入口和 requirements.txt 依赖说明，检查并整合数据清洗、指标计算、关键词共现、作者合作、机构/国家分布、引用网络和共被引网络等分析脚本，使项目能够形成相对完整的复现链条。</w:t>
      </w:r>
    </w:p>
    <w:p w14:paraId="0AA0FE59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在文字和成果整合方面，我多次重写 README，补充数据来源、检索式、筛选流程、字段说明、研究问题、三图一表、高被引文献表、图表解释、复现命令、课程交付物和小组分工等内容。我也负责整理 M1-M3 阶段报告，修订 M2 图表逻辑，补充 paper 中图表与正文的关系，完善 AI 使用说明、参数说明、reflection 目录和答辩 PPT 归档。</w:t>
      </w:r>
    </w:p>
    <w:p w14:paraId="57B06C00">
      <w:pPr>
        <w:spacing w:before="120" w:after="80"/>
      </w:pPr>
      <w:r>
        <w:rPr>
          <w:rFonts w:ascii="黑体" w:hAnsi="黑体" w:eastAsia="黑体"/>
          <w:b/>
          <w:sz w:val="28"/>
        </w:rPr>
        <w:t>二、遇到的问题与解决方式</w:t>
      </w:r>
    </w:p>
    <w:p w14:paraId="57B9D232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项目推进中最明显的问题是各部分成果一开始比较分散。检索、清洗、图表和综述分别完成后，并不会自然形成一个完整项目。比如有些图表虽然生成了，但没有说明对应哪个 RQ；有些表格数据存在，但没有进入 README 或论文正文；有些报告只描述结果，没有解释参数选择和边界。为了解决这些问题，我反复对照课程 PPT 中的要求，把“数据—方法—图表—解释—结论”重新串成一条证据链。</w:t>
      </w:r>
    </w:p>
    <w:p w14:paraId="632C61E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第二个问题是论文和 README 的逻辑多次返工。最初的综述文字偏短，图表解释也不够自然，后来我把核心三图一表与 RQ 绑定，并补充 Claim-Evidence-Reasoning 解释、参数敏感性说明、Top 10 高被引文献表和共被引网络解释。课程论文排版也经历了多次调整，最后形成 7 页双栏版，包含选题背景、数据来源、研究方法、计量结果、图表解释、结论和参考文献。</w:t>
      </w:r>
    </w:p>
    <w:p w14:paraId="72E554C5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第三个问题是时间管理。项目后期需要同时处理 README、reflection、paper、PPT、图表说明和目录巡检，任务集中且细碎。我采用清单式检查方法，把课程要求逐项对应到仓库文件，尽量保证每一项材料都能在 GitHub 中找到位置，并在最终提交前检查链接、文件路径、图表编号和说明文字。</w:t>
      </w:r>
    </w:p>
    <w:p w14:paraId="7F9E2F75">
      <w:pPr>
        <w:spacing w:before="120" w:after="80"/>
      </w:pPr>
      <w:r>
        <w:rPr>
          <w:rFonts w:ascii="黑体" w:hAnsi="黑体" w:eastAsia="黑体"/>
          <w:b/>
          <w:sz w:val="28"/>
        </w:rPr>
        <w:t>三、个人收获与反思</w:t>
      </w:r>
    </w:p>
    <w:p w14:paraId="44524996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通过这次项目，我对文献计量学的理解不再停留在“画图”和“统计数量”层面。真正有价值的文献计量分析，需要把检索策略、数据清洗、字段质量、阈值选择、图谱解释和综述写作连接起来。尤其是关键词共现、作者合作网络和共被引网络，不能只作为漂亮的图片展示，而必须回答明确的研究问题。</w:t>
      </w:r>
    </w:p>
    <w:p w14:paraId="1A25FF79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我也体会到 GitHub 项目制学习的难点在于整合。单个脚本、单张图或单段文字都不难，难的是把它们组织成一个别人能够理解和复核的项目。README、params.md、docs/ai_usage.md、screening_records.csv 和 reflection 这些文件看似不是核心分析代码，但它们决定了项目是否清楚、是否可信、是否符合课程提交要求。</w:t>
      </w:r>
    </w:p>
    <w:p w14:paraId="3116952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反思来看，我前期对任务量估计不足，导致后期集中修改比较赶。如果以后再做类似项目，我会更早建立任务清单和版本检查表，尽量让每位组员在完成自己模块时同步留下方法说明、参数说明和结果解释，而不是等到最后再统一补齐。总体而言，这次项目让我学习到如何从选题、数据、代码、图表、综述和答辩多个层面组织一个完整研究项目，对以后做课程论文、科研训练和作品集都有很大帮助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00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1368</Words>
  <Characters>1612</Characters>
  <Lines>0</Lines>
  <Paragraphs>0</Paragraphs>
  <TotalTime>1</TotalTime>
  <ScaleCrop>false</ScaleCrop>
  <LinksUpToDate>false</LinksUpToDate>
  <CharactersWithSpaces>1670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高俊杰0317</cp:lastModifiedBy>
  <dcterms:modified xsi:type="dcterms:W3CDTF">2026-06-28T02:55:54Z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eyJoZGlkIjoiNzNlZWMwYjIyMjEwNjJiNTE3MzE2YTRkMjRjMzY2NWEiLCJ1c2VySWQiOiIxODQ0MjI3NzM5In0=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8A509404BF6B4C23BCB8325BDFAAD338_12</vt:lpwstr>
  </property>
</Properties>
</file>